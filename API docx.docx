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1A9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</w:p>
    <w:p w14:paraId="4A23A2C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TRƯỜNG ĐẠI HỌC BÌNH DƯƠNG</w:t>
      </w:r>
    </w:p>
    <w:p w14:paraId="0D0FD58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KHOA CÔNG NGHỆ THÔNG TIN, ROBOT VÀ TRÍ TUỆ NHÂN TẠO</w:t>
      </w:r>
    </w:p>
    <w:p w14:paraId="581B788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pict>
          <v:rect id="_x0000_i1025" o:spt="1" style="height:1.5pt;width:472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5573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API DOCUMENTATION</w:t>
      </w:r>
    </w:p>
    <w:p w14:paraId="283A183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HỆ THỐNG QUẢN LÝ KHÓA HỌC TRỰC TUYẾN</w:t>
      </w:r>
    </w:p>
    <w:p w14:paraId="0281114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COURSEHUB</w:t>
      </w:r>
    </w:p>
    <w:p w14:paraId="731537F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Tài liệu API phục vụ kiểm thử, triển khai Cloud và nghiệm thu đồ án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7C2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D06986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Hạng mục</w:t>
            </w:r>
          </w:p>
        </w:tc>
        <w:tc>
          <w:tcPr>
            <w:tcW w:w="4261" w:type="dxa"/>
            <w:vAlign w:val="center"/>
          </w:tcPr>
          <w:p w14:paraId="669BA23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Chi tiết</w:t>
            </w:r>
          </w:p>
        </w:tc>
      </w:tr>
      <w:tr w14:paraId="02068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1A6960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Phiên bản</w:t>
            </w:r>
          </w:p>
        </w:tc>
        <w:tc>
          <w:tcPr>
            <w:tcW w:w="4261" w:type="dxa"/>
            <w:vAlign w:val="center"/>
          </w:tcPr>
          <w:p w14:paraId="67DDF97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 xml:space="preserve">1.1 </w:t>
            </w:r>
          </w:p>
        </w:tc>
      </w:tr>
      <w:tr w14:paraId="0318F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5D3D67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Cập nhật</w:t>
            </w:r>
          </w:p>
        </w:tc>
        <w:tc>
          <w:tcPr>
            <w:tcW w:w="4261" w:type="dxa"/>
            <w:vAlign w:val="center"/>
          </w:tcPr>
          <w:p w14:paraId="78EFB78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03/07/2026</w:t>
            </w:r>
          </w:p>
        </w:tc>
      </w:tr>
      <w:tr w14:paraId="561A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D1CBF7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Sinh viên thực hiện</w:t>
            </w:r>
          </w:p>
        </w:tc>
        <w:tc>
          <w:tcPr>
            <w:tcW w:w="4261" w:type="dxa"/>
            <w:vAlign w:val="center"/>
          </w:tcPr>
          <w:p w14:paraId="40FA58C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Huỳnh Minh Chiến-22050025</w:t>
            </w:r>
          </w:p>
        </w:tc>
      </w:tr>
      <w:tr w14:paraId="07DC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C2838A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Môi trường</w:t>
            </w:r>
          </w:p>
        </w:tc>
        <w:tc>
          <w:tcPr>
            <w:tcW w:w="4261" w:type="dxa"/>
            <w:vAlign w:val="center"/>
          </w:tcPr>
          <w:p w14:paraId="1B4E333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Vercel • Render • MongoDB Atlas</w:t>
            </w:r>
          </w:p>
        </w:tc>
      </w:tr>
    </w:tbl>
    <w:p w14:paraId="709D6B26">
      <w:pPr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1EC823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TP. Hồ Chí Minh, tháng 07 năm 2026</w:t>
      </w:r>
    </w:p>
    <w:p w14:paraId="49B419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72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DA0BE">
      <w:pPr>
        <w:rPr>
          <w:rFonts w:hint="default" w:ascii="Times New Roman" w:hAnsi="Times New Roman" w:cs="Times New Roman"/>
          <w:sz w:val="28"/>
          <w:szCs w:val="28"/>
        </w:rPr>
      </w:pPr>
    </w:p>
    <w:p w14:paraId="17AA8F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MỤC LỤC</w:t>
      </w:r>
    </w:p>
    <w:p w14:paraId="29E821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Thông tin triển khai</w:t>
      </w:r>
    </w:p>
    <w:p w14:paraId="750030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Quy ước gọi API</w:t>
      </w:r>
    </w:p>
    <w:p w14:paraId="1F9B9A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Tài khoản demo</w:t>
      </w:r>
    </w:p>
    <w:p w14:paraId="38EBC5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quả endpoint đã kiểm chứng trên deploy</w:t>
      </w:r>
    </w:p>
    <w:p w14:paraId="6954DD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Danh mục endpoint thực tế</w:t>
      </w:r>
    </w:p>
    <w:p w14:paraId="510C1A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72.5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0329B">
      <w:pPr>
        <w:rPr>
          <w:rFonts w:hint="default" w:ascii="Times New Roman" w:hAnsi="Times New Roman" w:cs="Times New Roman"/>
          <w:sz w:val="28"/>
          <w:szCs w:val="28"/>
        </w:rPr>
      </w:pPr>
    </w:p>
    <w:p w14:paraId="7307CA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Thông tin triển khai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370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275D405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Hạng mục</w:t>
            </w:r>
          </w:p>
        </w:tc>
        <w:tc>
          <w:tcPr>
            <w:tcW w:w="4261" w:type="dxa"/>
            <w:vAlign w:val="center"/>
          </w:tcPr>
          <w:p w14:paraId="06772E1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Giá trị</w:t>
            </w:r>
          </w:p>
        </w:tc>
      </w:tr>
      <w:tr w14:paraId="3BA8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3380C7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Frontend production</w:t>
            </w:r>
          </w:p>
        </w:tc>
        <w:tc>
          <w:tcPr>
            <w:tcW w:w="4261" w:type="dxa"/>
            <w:vAlign w:val="center"/>
          </w:tcPr>
          <w:p w14:paraId="24446E8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https://chuyende1.vercel.app (Thay bằng URL thật)</w:t>
            </w:r>
          </w:p>
        </w:tc>
      </w:tr>
      <w:tr w14:paraId="653D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5B4C2D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Backend production</w:t>
            </w:r>
          </w:p>
        </w:tc>
        <w:tc>
          <w:tcPr>
            <w:tcW w:w="4261" w:type="dxa"/>
            <w:vAlign w:val="center"/>
          </w:tcPr>
          <w:p w14:paraId="6D820F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https://chuyende1.onrender.com</w:t>
            </w:r>
          </w:p>
        </w:tc>
      </w:tr>
      <w:tr w14:paraId="79DF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9FBCE3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Base URL API</w:t>
            </w:r>
          </w:p>
        </w:tc>
        <w:tc>
          <w:tcPr>
            <w:tcW w:w="4261" w:type="dxa"/>
            <w:vAlign w:val="center"/>
          </w:tcPr>
          <w:p w14:paraId="74FCD00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https://chuyende1.onrender.com/api</w:t>
            </w:r>
          </w:p>
        </w:tc>
      </w:tr>
      <w:tr w14:paraId="1D56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DDA3F8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Health check</w:t>
            </w:r>
          </w:p>
        </w:tc>
        <w:tc>
          <w:tcPr>
            <w:tcW w:w="4261" w:type="dxa"/>
            <w:vAlign w:val="center"/>
          </w:tcPr>
          <w:p w14:paraId="4CDB492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 /api/health</w:t>
            </w:r>
          </w:p>
        </w:tc>
      </w:tr>
      <w:tr w14:paraId="30C1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99E1F8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Kiểu dữ liệu</w:t>
            </w:r>
          </w:p>
        </w:tc>
        <w:tc>
          <w:tcPr>
            <w:tcW w:w="4261" w:type="dxa"/>
            <w:vAlign w:val="center"/>
          </w:tcPr>
          <w:p w14:paraId="598C354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JSON</w:t>
            </w:r>
          </w:p>
        </w:tc>
      </w:tr>
      <w:tr w14:paraId="1AF7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28B0C7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Xác thực</w:t>
            </w:r>
          </w:p>
        </w:tc>
        <w:tc>
          <w:tcPr>
            <w:tcW w:w="4261" w:type="dxa"/>
            <w:vAlign w:val="center"/>
          </w:tcPr>
          <w:p w14:paraId="178E2C8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JWT Header (Bearer Token), lưu ở LocalStorage</w:t>
            </w:r>
          </w:p>
        </w:tc>
      </w:tr>
      <w:tr w14:paraId="6CF4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51DEBE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Phân quyền</w:t>
            </w:r>
          </w:p>
        </w:tc>
        <w:tc>
          <w:tcPr>
            <w:tcW w:w="4261" w:type="dxa"/>
            <w:vAlign w:val="center"/>
          </w:tcPr>
          <w:p w14:paraId="1C775AF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RBAC: user, admin</w:t>
            </w:r>
          </w:p>
        </w:tc>
      </w:tr>
    </w:tbl>
    <w:p w14:paraId="4394A49F">
      <w:pPr>
        <w:rPr>
          <w:rFonts w:hint="default" w:ascii="Times New Roman" w:hAnsi="Times New Roman" w:cs="Times New Roman"/>
          <w:sz w:val="28"/>
          <w:szCs w:val="28"/>
        </w:rPr>
      </w:pPr>
    </w:p>
    <w:p w14:paraId="064A6D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Quy ước gọi API</w:t>
      </w:r>
    </w:p>
    <w:p w14:paraId="74CC67D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2.1. Header</w:t>
      </w:r>
    </w:p>
    <w:p w14:paraId="15D45B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Content-Type: application/json</w:t>
      </w:r>
    </w:p>
    <w:p w14:paraId="019A20E5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Với các request yêu cầu đăng nhập, Frontend bắt buộc phải đính kèm Token trong Header:</w:t>
      </w:r>
    </w:p>
    <w:p w14:paraId="7FA45BAA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Authorization: Bearer &lt;chuỗi_jwt_token&gt;</w:t>
      </w:r>
    </w:p>
    <w:p w14:paraId="42AFF063">
      <w:pPr>
        <w:rPr>
          <w:rFonts w:hint="default" w:ascii="SimSun" w:hAnsi="SimSun" w:eastAsia="SimSun" w:cs="SimSun"/>
          <w:sz w:val="24"/>
          <w:szCs w:val="24"/>
        </w:rPr>
      </w:pPr>
    </w:p>
    <w:p w14:paraId="68E9E0A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2.2. Xác thực và phân quyền</w:t>
      </w:r>
    </w:p>
    <w:p w14:paraId="14AA1A30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Người dùng gọi POST /api/auth/login bằng email và password.</w:t>
      </w:r>
    </w:p>
    <w:p w14:paraId="44CC30A0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Backend kiểm tra mật khẩu (bcrypt), tạo JWT chứa ID và Role, trả về trong Response Body.</w:t>
      </w:r>
    </w:p>
    <w:p w14:paraId="37199BFD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Frontend lưu JWT vào LocalStorage.</w:t>
      </w:r>
    </w:p>
    <w:p w14:paraId="611BBC14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Các API bảo mật yêu cầu gửi kèm JWT. Middleware protect giải mã và xác nhận phiên.</w:t>
      </w:r>
    </w:p>
    <w:p w14:paraId="6FC1D6BB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Middleware authorize('admin') kiểm tra role trước khi cho phép truy cập route nghiệp vụ quản trị.</w:t>
      </w:r>
    </w:p>
    <w:p w14:paraId="5CD69434">
      <w:pPr>
        <w:rPr>
          <w:rFonts w:hint="default" w:ascii="Times New Roman" w:hAnsi="Times New Roman" w:cs="Times New Roman"/>
          <w:sz w:val="28"/>
          <w:szCs w:val="28"/>
        </w:rPr>
      </w:pPr>
    </w:p>
    <w:p w14:paraId="068A5AB0">
      <w:pPr>
        <w:numPr>
          <w:ilvl w:val="0"/>
          <w:numId w:val="12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Tài khoản demo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3064"/>
        <w:gridCol w:w="2809"/>
      </w:tblGrid>
      <w:tr w14:paraId="53B0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49C666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Vai trò</w:t>
            </w:r>
          </w:p>
        </w:tc>
        <w:tc>
          <w:tcPr>
            <w:tcW w:w="2841" w:type="dxa"/>
            <w:vAlign w:val="center"/>
          </w:tcPr>
          <w:p w14:paraId="151F6DD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Email</w:t>
            </w:r>
          </w:p>
        </w:tc>
        <w:tc>
          <w:tcPr>
            <w:tcW w:w="2841" w:type="dxa"/>
            <w:vAlign w:val="center"/>
          </w:tcPr>
          <w:p w14:paraId="483AD65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Mật khẩu</w:t>
            </w:r>
          </w:p>
        </w:tc>
      </w:tr>
      <w:tr w14:paraId="776C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268661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Học viên (User)</w:t>
            </w:r>
          </w:p>
        </w:tc>
        <w:tc>
          <w:tcPr>
            <w:tcW w:w="2841" w:type="dxa"/>
            <w:vAlign w:val="center"/>
          </w:tcPr>
          <w:p w14:paraId="021338D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chienhuynhf@gmail.com</w:t>
            </w:r>
          </w:p>
        </w:tc>
        <w:tc>
          <w:tcPr>
            <w:tcW w:w="2841" w:type="dxa"/>
            <w:vAlign w:val="center"/>
          </w:tcPr>
          <w:p w14:paraId="2E2812D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ChienCHIEN2011@</w:t>
            </w:r>
          </w:p>
        </w:tc>
      </w:tr>
      <w:tr w14:paraId="5197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F432F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Quản trị (Admin)</w:t>
            </w:r>
          </w:p>
        </w:tc>
        <w:tc>
          <w:tcPr>
            <w:tcW w:w="2841" w:type="dxa"/>
            <w:vAlign w:val="center"/>
          </w:tcPr>
          <w:p w14:paraId="0E35708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admin@example.com</w:t>
            </w:r>
          </w:p>
        </w:tc>
        <w:tc>
          <w:tcPr>
            <w:tcW w:w="2841" w:type="dxa"/>
            <w:vAlign w:val="center"/>
          </w:tcPr>
          <w:p w14:paraId="732011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123456</w:t>
            </w:r>
          </w:p>
        </w:tc>
      </w:tr>
    </w:tbl>
    <w:p w14:paraId="4E85BA5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0E43B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(Dữ liệu chỉ dùng cho học tập, kiểm thử và demo).</w:t>
      </w:r>
    </w:p>
    <w:p w14:paraId="482546DD">
      <w:pPr>
        <w:rPr>
          <w:rFonts w:hint="default" w:ascii="Times New Roman" w:hAnsi="Times New Roman" w:cs="Times New Roman"/>
          <w:sz w:val="28"/>
          <w:szCs w:val="28"/>
        </w:rPr>
      </w:pPr>
    </w:p>
    <w:p w14:paraId="6062770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Kết quả endpoint đã kiểm chứng trên deploy</w:t>
      </w:r>
    </w:p>
    <w:p w14:paraId="0AD7AD0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4.1. Health check</w:t>
      </w:r>
    </w:p>
    <w:p w14:paraId="2A6D54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 /api/health — Public</w:t>
      </w:r>
    </w:p>
    <w:p w14:paraId="2CB743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json</w:t>
      </w:r>
    </w:p>
    <w:p w14:paraId="2D7E41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 w14:paraId="2F8ECC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"status": "success",</w:t>
      </w:r>
    </w:p>
    <w:p w14:paraId="3660E4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"message": "API is running correctly",</w:t>
      </w:r>
    </w:p>
    <w:p w14:paraId="69328E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"timestamp": "2026-07-03T14:34:44.500Z"</w:t>
      </w:r>
    </w:p>
    <w:p w14:paraId="28DCC5E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5554C7E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C5F9E3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174118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7AB74D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5536C2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262751C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21DC27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A7706E1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727F64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9463DC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C5AD16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4.2. Danh sách khóa học</w:t>
      </w:r>
    </w:p>
    <w:p w14:paraId="0F22D6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 /api/courses — Public</w:t>
      </w:r>
    </w:p>
    <w:p w14:paraId="596E3F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json</w:t>
      </w:r>
    </w:p>
    <w:p w14:paraId="2729A6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 w14:paraId="0F9095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"success": true,</w:t>
      </w:r>
    </w:p>
    <w:p w14:paraId="307652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"count": 5,</w:t>
      </w:r>
    </w:p>
    <w:p w14:paraId="75E8F6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"data": [</w:t>
      </w:r>
    </w:p>
    <w:p w14:paraId="1758CC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{</w:t>
      </w:r>
    </w:p>
    <w:p w14:paraId="41B3C4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"_id": "64abcd123...",</w:t>
      </w:r>
    </w:p>
    <w:p w14:paraId="5E53D9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"title": "Lập trình Web Full-Stack",</w:t>
      </w:r>
    </w:p>
    <w:p w14:paraId="63C1B1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"price": 500000,</w:t>
      </w:r>
    </w:p>
    <w:p w14:paraId="40425D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"category": "Web Development",</w:t>
      </w:r>
    </w:p>
    <w:p w14:paraId="239BC6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  "instructor": "Nguyễn Văn A"</w:t>
      </w:r>
    </w:p>
    <w:p w14:paraId="3F5205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 }</w:t>
      </w:r>
    </w:p>
    <w:p w14:paraId="5F473D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]</w:t>
      </w:r>
    </w:p>
    <w:p w14:paraId="719B82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0788D67">
      <w:pPr>
        <w:rPr>
          <w:rFonts w:hint="default" w:ascii="Times New Roman" w:hAnsi="Times New Roman" w:cs="Times New Roman"/>
          <w:sz w:val="28"/>
          <w:szCs w:val="28"/>
        </w:rPr>
      </w:pPr>
    </w:p>
    <w:p w14:paraId="402BAC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Danh mục endpoint thực tế (Trích xuất từ source code)</w:t>
      </w:r>
    </w:p>
    <w:p w14:paraId="276E33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5.1. Authentication (/api/auth)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2EC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74F4BF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5A0E9BA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2248276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054DE08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2A43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4B003B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535951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/api/auth/register</w:t>
            </w:r>
          </w:p>
        </w:tc>
        <w:tc>
          <w:tcPr>
            <w:tcW w:w="2131" w:type="dxa"/>
            <w:vAlign w:val="center"/>
          </w:tcPr>
          <w:p w14:paraId="5F91761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Public</w:t>
            </w:r>
          </w:p>
        </w:tc>
        <w:tc>
          <w:tcPr>
            <w:tcW w:w="2131" w:type="dxa"/>
            <w:vAlign w:val="center"/>
          </w:tcPr>
          <w:p w14:paraId="6DAEF1F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Đăng ký tài khoản học viên mới.</w:t>
            </w:r>
          </w:p>
        </w:tc>
      </w:tr>
      <w:tr w14:paraId="7700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0E76B9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5816EA9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/api/auth/login</w:t>
            </w:r>
          </w:p>
        </w:tc>
        <w:tc>
          <w:tcPr>
            <w:tcW w:w="2131" w:type="dxa"/>
            <w:vAlign w:val="center"/>
          </w:tcPr>
          <w:p w14:paraId="748FA0A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Public</w:t>
            </w:r>
          </w:p>
        </w:tc>
        <w:tc>
          <w:tcPr>
            <w:tcW w:w="2131" w:type="dxa"/>
            <w:vAlign w:val="center"/>
          </w:tcPr>
          <w:p w14:paraId="6A30D3E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Đăng nhập, nhận JWT Token.</w:t>
            </w:r>
          </w:p>
        </w:tc>
      </w:tr>
      <w:tr w14:paraId="1457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7A4A56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03039B1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/api/auth/me</w:t>
            </w:r>
          </w:p>
        </w:tc>
        <w:tc>
          <w:tcPr>
            <w:tcW w:w="2131" w:type="dxa"/>
            <w:vAlign w:val="center"/>
          </w:tcPr>
          <w:p w14:paraId="0656671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 / ADMIN</w:t>
            </w:r>
          </w:p>
        </w:tc>
        <w:tc>
          <w:tcPr>
            <w:tcW w:w="2131" w:type="dxa"/>
            <w:vAlign w:val="center"/>
          </w:tcPr>
          <w:p w14:paraId="2F2416E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Lấy thông tin user hiện tại (kèm role).</w:t>
            </w:r>
          </w:p>
        </w:tc>
      </w:tr>
    </w:tbl>
    <w:p w14:paraId="3B0CA428">
      <w:pPr>
        <w:rPr>
          <w:rFonts w:hint="default" w:ascii="Times New Roman" w:hAnsi="Times New Roman" w:cs="Times New Roman"/>
          <w:sz w:val="28"/>
          <w:szCs w:val="28"/>
        </w:rPr>
      </w:pPr>
    </w:p>
    <w:p w14:paraId="7646E5F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5.2. Hồ sơ người dùng (/api/users)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736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DDD690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16BDB48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6E3B449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3E0F79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4A6D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B0C5F2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6072950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/api/users/profile</w:t>
            </w:r>
          </w:p>
        </w:tc>
        <w:tc>
          <w:tcPr>
            <w:tcW w:w="2131" w:type="dxa"/>
            <w:vAlign w:val="center"/>
          </w:tcPr>
          <w:p w14:paraId="2EC95DC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 / ADMIN</w:t>
            </w:r>
          </w:p>
        </w:tc>
        <w:tc>
          <w:tcPr>
            <w:tcW w:w="2131" w:type="dxa"/>
            <w:vAlign w:val="center"/>
          </w:tcPr>
          <w:p w14:paraId="6941AC3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Xem hồ sơ cá nhân.</w:t>
            </w:r>
          </w:p>
        </w:tc>
      </w:tr>
      <w:tr w14:paraId="000D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6CD6E0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PUT</w:t>
            </w:r>
          </w:p>
        </w:tc>
        <w:tc>
          <w:tcPr>
            <w:tcW w:w="2130" w:type="dxa"/>
            <w:vAlign w:val="center"/>
          </w:tcPr>
          <w:p w14:paraId="1A25A24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/api/users/profile</w:t>
            </w:r>
          </w:p>
        </w:tc>
        <w:tc>
          <w:tcPr>
            <w:tcW w:w="2131" w:type="dxa"/>
            <w:vAlign w:val="center"/>
          </w:tcPr>
          <w:p w14:paraId="0C0697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 / ADMIN</w:t>
            </w:r>
          </w:p>
        </w:tc>
        <w:tc>
          <w:tcPr>
            <w:tcW w:w="2131" w:type="dxa"/>
            <w:vAlign w:val="center"/>
          </w:tcPr>
          <w:p w14:paraId="021462E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Cập nhật hồ sơ cá nhân.</w:t>
            </w:r>
          </w:p>
        </w:tc>
      </w:tr>
    </w:tbl>
    <w:p w14:paraId="034F6963">
      <w:pPr>
        <w:rPr>
          <w:rFonts w:hint="default" w:ascii="Times New Roman" w:hAnsi="Times New Roman" w:cs="Times New Roman"/>
          <w:sz w:val="28"/>
          <w:szCs w:val="28"/>
        </w:rPr>
      </w:pPr>
    </w:p>
    <w:p w14:paraId="26ECBA51">
      <w:pPr>
        <w:rPr>
          <w:rFonts w:hint="default" w:ascii="Times New Roman" w:hAnsi="Times New Roman" w:cs="Times New Roman"/>
          <w:sz w:val="28"/>
          <w:szCs w:val="28"/>
        </w:rPr>
      </w:pPr>
    </w:p>
    <w:p w14:paraId="6B7C11CB">
      <w:pPr>
        <w:rPr>
          <w:rFonts w:hint="default" w:ascii="Times New Roman" w:hAnsi="Times New Roman" w:cs="Times New Roman"/>
          <w:sz w:val="28"/>
          <w:szCs w:val="28"/>
        </w:rPr>
      </w:pPr>
    </w:p>
    <w:p w14:paraId="56ADBF0E">
      <w:pPr>
        <w:rPr>
          <w:rFonts w:hint="default" w:ascii="Times New Roman" w:hAnsi="Times New Roman" w:cs="Times New Roman"/>
          <w:sz w:val="28"/>
          <w:szCs w:val="28"/>
        </w:rPr>
      </w:pPr>
    </w:p>
    <w:p w14:paraId="73C757DD">
      <w:pPr>
        <w:rPr>
          <w:rFonts w:hint="default" w:ascii="Times New Roman" w:hAnsi="Times New Roman" w:cs="Times New Roman"/>
          <w:sz w:val="28"/>
          <w:szCs w:val="28"/>
        </w:rPr>
      </w:pPr>
    </w:p>
    <w:p w14:paraId="3F958D57">
      <w:pPr>
        <w:rPr>
          <w:rFonts w:hint="default" w:ascii="Times New Roman" w:hAnsi="Times New Roman" w:cs="Times New Roman"/>
          <w:sz w:val="28"/>
          <w:szCs w:val="28"/>
        </w:rPr>
      </w:pPr>
    </w:p>
    <w:p w14:paraId="65E49BE6">
      <w:pPr>
        <w:rPr>
          <w:rFonts w:hint="default" w:ascii="Times New Roman" w:hAnsi="Times New Roman" w:cs="Times New Roman"/>
          <w:sz w:val="28"/>
          <w:szCs w:val="28"/>
        </w:rPr>
      </w:pPr>
    </w:p>
    <w:p w14:paraId="3A2F50FF">
      <w:pPr>
        <w:rPr>
          <w:rFonts w:hint="default" w:ascii="Times New Roman" w:hAnsi="Times New Roman" w:cs="Times New Roman"/>
          <w:sz w:val="28"/>
          <w:szCs w:val="28"/>
        </w:rPr>
      </w:pPr>
    </w:p>
    <w:p w14:paraId="1BA620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5.3. Khóa học (/api/courses)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0"/>
        <w:gridCol w:w="1685"/>
        <w:gridCol w:w="1542"/>
      </w:tblGrid>
      <w:tr w14:paraId="1D86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A4ACF1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4CD3B00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07412AB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3CAECA6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29F8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7D09D6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52B573A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</w:t>
            </w:r>
          </w:p>
        </w:tc>
        <w:tc>
          <w:tcPr>
            <w:tcW w:w="2131" w:type="dxa"/>
            <w:vAlign w:val="center"/>
          </w:tcPr>
          <w:p w14:paraId="351E0C5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Public</w:t>
            </w:r>
          </w:p>
        </w:tc>
        <w:tc>
          <w:tcPr>
            <w:tcW w:w="2131" w:type="dxa"/>
            <w:vAlign w:val="center"/>
          </w:tcPr>
          <w:p w14:paraId="2471514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Lấy danh sách toàn bộ khóa học.</w:t>
            </w:r>
          </w:p>
        </w:tc>
      </w:tr>
      <w:tr w14:paraId="11F3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216155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7A9DB52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</w:t>
            </w:r>
          </w:p>
        </w:tc>
        <w:tc>
          <w:tcPr>
            <w:tcW w:w="2131" w:type="dxa"/>
            <w:vAlign w:val="center"/>
          </w:tcPr>
          <w:p w14:paraId="7B309DC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26594F0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Quản trị viên thêm khóa học mới.</w:t>
            </w:r>
          </w:p>
        </w:tc>
      </w:tr>
      <w:tr w14:paraId="5FA8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804507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7B7F43B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/api/courses/:id</w:t>
            </w:r>
          </w:p>
        </w:tc>
        <w:tc>
          <w:tcPr>
            <w:tcW w:w="2131" w:type="dxa"/>
            <w:vAlign w:val="center"/>
          </w:tcPr>
          <w:p w14:paraId="4DE645D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Public</w:t>
            </w:r>
          </w:p>
        </w:tc>
        <w:tc>
          <w:tcPr>
            <w:tcW w:w="2131" w:type="dxa"/>
            <w:vAlign w:val="center"/>
          </w:tcPr>
          <w:p w14:paraId="5CEE269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Xem chi tiết thông tin một khóa học.</w:t>
            </w:r>
          </w:p>
        </w:tc>
      </w:tr>
      <w:tr w14:paraId="48F3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84199C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PUT</w:t>
            </w:r>
          </w:p>
        </w:tc>
        <w:tc>
          <w:tcPr>
            <w:tcW w:w="2130" w:type="dxa"/>
            <w:vAlign w:val="center"/>
          </w:tcPr>
          <w:p w14:paraId="42E3A7C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/api/courses/:id</w:t>
            </w:r>
          </w:p>
        </w:tc>
        <w:tc>
          <w:tcPr>
            <w:tcW w:w="2131" w:type="dxa"/>
            <w:vAlign w:val="center"/>
          </w:tcPr>
          <w:p w14:paraId="3DF37F9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36BFC43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Cập nhật thông tin khóa học.</w:t>
            </w:r>
          </w:p>
        </w:tc>
      </w:tr>
      <w:tr w14:paraId="61E5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4EB425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DELETE</w:t>
            </w:r>
          </w:p>
        </w:tc>
        <w:tc>
          <w:tcPr>
            <w:tcW w:w="2130" w:type="dxa"/>
            <w:vAlign w:val="center"/>
          </w:tcPr>
          <w:p w14:paraId="44E5E1F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/api/courses/:id</w:t>
            </w:r>
          </w:p>
        </w:tc>
        <w:tc>
          <w:tcPr>
            <w:tcW w:w="2131" w:type="dxa"/>
            <w:vAlign w:val="center"/>
          </w:tcPr>
          <w:p w14:paraId="1175FE2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2F2065B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Xóa khóa học.</w:t>
            </w:r>
          </w:p>
        </w:tc>
      </w:tr>
      <w:tr w14:paraId="6C83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97E732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6B48FEB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/api/courses/:id/enroll</w:t>
            </w:r>
          </w:p>
        </w:tc>
        <w:tc>
          <w:tcPr>
            <w:tcW w:w="2131" w:type="dxa"/>
            <w:vAlign w:val="center"/>
          </w:tcPr>
          <w:p w14:paraId="30BBD6C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2131" w:type="dxa"/>
            <w:vAlign w:val="center"/>
          </w:tcPr>
          <w:p w14:paraId="30EC026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Ghi danh khóa học (Trừ tiền vào số dư).</w:t>
            </w:r>
          </w:p>
        </w:tc>
      </w:tr>
      <w:tr w14:paraId="6CB9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0F11B4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259EAB8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/api/courses/:courseId/lessons</w:t>
            </w:r>
          </w:p>
        </w:tc>
        <w:tc>
          <w:tcPr>
            <w:tcW w:w="2131" w:type="dxa"/>
            <w:vAlign w:val="center"/>
          </w:tcPr>
          <w:p w14:paraId="67F4DBD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2131" w:type="dxa"/>
            <w:vAlign w:val="center"/>
          </w:tcPr>
          <w:p w14:paraId="0283CE0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Lấy danh sách bài học thuộc khóa học đó.</w:t>
            </w:r>
          </w:p>
        </w:tc>
      </w:tr>
    </w:tbl>
    <w:p w14:paraId="09AB1F7A">
      <w:pPr>
        <w:rPr>
          <w:rFonts w:hint="default" w:ascii="Times New Roman" w:hAnsi="Times New Roman" w:cs="Times New Roman"/>
          <w:sz w:val="28"/>
          <w:szCs w:val="28"/>
        </w:rPr>
      </w:pPr>
    </w:p>
    <w:p w14:paraId="31634D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5.4. Bài học (/api/lessons)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21B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962D18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4BF6A3F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40C085C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4B812E1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1724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3568DE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726A659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/api/lessons/</w:t>
            </w:r>
          </w:p>
        </w:tc>
        <w:tc>
          <w:tcPr>
            <w:tcW w:w="2131" w:type="dxa"/>
            <w:vAlign w:val="center"/>
          </w:tcPr>
          <w:p w14:paraId="3A380BD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Public / USER</w:t>
            </w:r>
          </w:p>
        </w:tc>
        <w:tc>
          <w:tcPr>
            <w:tcW w:w="2131" w:type="dxa"/>
            <w:vAlign w:val="center"/>
          </w:tcPr>
          <w:p w14:paraId="76E8E24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Lấy danh sách bài học.</w:t>
            </w:r>
          </w:p>
        </w:tc>
      </w:tr>
      <w:tr w14:paraId="385A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EFA1F1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5D5D505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/api/lessons/</w:t>
            </w:r>
          </w:p>
        </w:tc>
        <w:tc>
          <w:tcPr>
            <w:tcW w:w="2131" w:type="dxa"/>
            <w:vAlign w:val="center"/>
          </w:tcPr>
          <w:p w14:paraId="6357CDD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5BF5FFB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Thêm bài học mới (video, nội dung).</w:t>
            </w:r>
          </w:p>
        </w:tc>
      </w:tr>
      <w:tr w14:paraId="2041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EBC214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5C1E41F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/api/lessons/:id</w:t>
            </w:r>
          </w:p>
        </w:tc>
        <w:tc>
          <w:tcPr>
            <w:tcW w:w="2131" w:type="dxa"/>
            <w:vAlign w:val="center"/>
          </w:tcPr>
          <w:p w14:paraId="4F06248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 / ADMIN</w:t>
            </w:r>
          </w:p>
        </w:tc>
        <w:tc>
          <w:tcPr>
            <w:tcW w:w="2131" w:type="dxa"/>
            <w:vAlign w:val="center"/>
          </w:tcPr>
          <w:p w14:paraId="67B3960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Xem chi tiết 1 bài học.</w:t>
            </w:r>
          </w:p>
        </w:tc>
      </w:tr>
      <w:tr w14:paraId="346E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5DCE60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PUT</w:t>
            </w:r>
          </w:p>
        </w:tc>
        <w:tc>
          <w:tcPr>
            <w:tcW w:w="2130" w:type="dxa"/>
            <w:vAlign w:val="center"/>
          </w:tcPr>
          <w:p w14:paraId="4FA5357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/api/lessons/:id</w:t>
            </w:r>
          </w:p>
        </w:tc>
        <w:tc>
          <w:tcPr>
            <w:tcW w:w="2131" w:type="dxa"/>
            <w:vAlign w:val="center"/>
          </w:tcPr>
          <w:p w14:paraId="38DE515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2EF5A96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Cập nhật nội dung bài học.</w:t>
            </w:r>
          </w:p>
        </w:tc>
      </w:tr>
      <w:tr w14:paraId="1949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F64B26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DELETE</w:t>
            </w:r>
          </w:p>
        </w:tc>
        <w:tc>
          <w:tcPr>
            <w:tcW w:w="2130" w:type="dxa"/>
            <w:vAlign w:val="center"/>
          </w:tcPr>
          <w:p w14:paraId="744A8F2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/api/lessons/:id</w:t>
            </w:r>
          </w:p>
        </w:tc>
        <w:tc>
          <w:tcPr>
            <w:tcW w:w="2131" w:type="dxa"/>
            <w:vAlign w:val="center"/>
          </w:tcPr>
          <w:p w14:paraId="0CEC0C1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73B49F8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Xóa bài học.</w:t>
            </w:r>
          </w:p>
        </w:tc>
      </w:tr>
    </w:tbl>
    <w:p w14:paraId="5653DA3E">
      <w:pPr>
        <w:rPr>
          <w:rFonts w:hint="default" w:ascii="Times New Roman" w:hAnsi="Times New Roman" w:cs="Times New Roman"/>
          <w:sz w:val="28"/>
          <w:szCs w:val="28"/>
        </w:rPr>
      </w:pPr>
    </w:p>
    <w:p w14:paraId="576F3B6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5.5. Quản lý Ghi danh (/api/enrollments)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394"/>
        <w:gridCol w:w="2052"/>
        <w:gridCol w:w="2032"/>
      </w:tblGrid>
      <w:tr w14:paraId="4D6F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6FABF7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551F11F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0B322BB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366CFC1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48DC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191516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32942C1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/api/enrollments/</w:t>
            </w:r>
          </w:p>
        </w:tc>
        <w:tc>
          <w:tcPr>
            <w:tcW w:w="2131" w:type="dxa"/>
            <w:vAlign w:val="center"/>
          </w:tcPr>
          <w:p w14:paraId="5211BB3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2131" w:type="dxa"/>
            <w:vAlign w:val="center"/>
          </w:tcPr>
          <w:p w14:paraId="1656EB5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Lấy danh sách khóa học mà người dùng đã mua.</w:t>
            </w:r>
          </w:p>
        </w:tc>
      </w:tr>
      <w:tr w14:paraId="7896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A2C69F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56E7ADA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/api/enrollments/all</w:t>
            </w:r>
          </w:p>
        </w:tc>
        <w:tc>
          <w:tcPr>
            <w:tcW w:w="2131" w:type="dxa"/>
            <w:vAlign w:val="center"/>
          </w:tcPr>
          <w:p w14:paraId="6411EF1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57EF01E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Quản trị viên xem tất cả lượt ghi danh trên hệ thống.</w:t>
            </w:r>
          </w:p>
        </w:tc>
      </w:tr>
    </w:tbl>
    <w:p w14:paraId="4A8E70F5">
      <w:pPr>
        <w:rPr>
          <w:rFonts w:hint="default" w:ascii="Times New Roman" w:hAnsi="Times New Roman" w:cs="Times New Roman"/>
          <w:sz w:val="28"/>
          <w:szCs w:val="28"/>
        </w:rPr>
      </w:pPr>
    </w:p>
    <w:p w14:paraId="77F1444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5.6. Giao dịch &amp; Ví tiền (/api/transactions)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3203"/>
        <w:gridCol w:w="1724"/>
        <w:gridCol w:w="1904"/>
      </w:tblGrid>
      <w:tr w14:paraId="7A8C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3EBBB9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Method</w:t>
            </w:r>
          </w:p>
        </w:tc>
        <w:tc>
          <w:tcPr>
            <w:tcW w:w="2130" w:type="dxa"/>
            <w:vAlign w:val="center"/>
          </w:tcPr>
          <w:p w14:paraId="23FA47E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Endpoint</w:t>
            </w:r>
          </w:p>
        </w:tc>
        <w:tc>
          <w:tcPr>
            <w:tcW w:w="2131" w:type="dxa"/>
            <w:vAlign w:val="center"/>
          </w:tcPr>
          <w:p w14:paraId="789C066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Quyền</w:t>
            </w:r>
          </w:p>
        </w:tc>
        <w:tc>
          <w:tcPr>
            <w:tcW w:w="2131" w:type="dxa"/>
            <w:vAlign w:val="center"/>
          </w:tcPr>
          <w:p w14:paraId="4B11379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Mô tả</w:t>
            </w:r>
          </w:p>
        </w:tc>
      </w:tr>
      <w:tr w14:paraId="7DEF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73E644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POST</w:t>
            </w:r>
          </w:p>
        </w:tc>
        <w:tc>
          <w:tcPr>
            <w:tcW w:w="2130" w:type="dxa"/>
            <w:vAlign w:val="center"/>
          </w:tcPr>
          <w:p w14:paraId="41A6138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/api/transactions/deposit</w:t>
            </w:r>
          </w:p>
        </w:tc>
        <w:tc>
          <w:tcPr>
            <w:tcW w:w="2131" w:type="dxa"/>
            <w:vAlign w:val="center"/>
          </w:tcPr>
          <w:p w14:paraId="721C93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2131" w:type="dxa"/>
            <w:vAlign w:val="center"/>
          </w:tcPr>
          <w:p w14:paraId="5BD1C5F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Người dùng tự nạp tiền vào ví.</w:t>
            </w:r>
          </w:p>
        </w:tc>
      </w:tr>
      <w:tr w14:paraId="1EC2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077F96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0A66B6C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/api/transactions/me</w:t>
            </w:r>
          </w:p>
        </w:tc>
        <w:tc>
          <w:tcPr>
            <w:tcW w:w="2131" w:type="dxa"/>
            <w:vAlign w:val="center"/>
          </w:tcPr>
          <w:p w14:paraId="637056B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2131" w:type="dxa"/>
            <w:vAlign w:val="center"/>
          </w:tcPr>
          <w:p w14:paraId="11E3E8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Xem lịch sử giao dịch cá nhân.</w:t>
            </w:r>
          </w:p>
        </w:tc>
      </w:tr>
      <w:tr w14:paraId="03D5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262335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GET</w:t>
            </w:r>
          </w:p>
        </w:tc>
        <w:tc>
          <w:tcPr>
            <w:tcW w:w="2130" w:type="dxa"/>
            <w:vAlign w:val="center"/>
          </w:tcPr>
          <w:p w14:paraId="0A8D9F0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/api/transactions/admin</w:t>
            </w:r>
          </w:p>
        </w:tc>
        <w:tc>
          <w:tcPr>
            <w:tcW w:w="2131" w:type="dxa"/>
            <w:vAlign w:val="center"/>
          </w:tcPr>
          <w:p w14:paraId="5CF0915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66E7161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Xem toàn bộ lịch sử giao dịch toàn hệ thống.</w:t>
            </w:r>
          </w:p>
        </w:tc>
      </w:tr>
      <w:tr w14:paraId="0F70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C2092C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PUT</w:t>
            </w:r>
          </w:p>
        </w:tc>
        <w:tc>
          <w:tcPr>
            <w:tcW w:w="2130" w:type="dxa"/>
            <w:vAlign w:val="center"/>
          </w:tcPr>
          <w:p w14:paraId="44A5493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/api/transactions/admin/:id</w:t>
            </w:r>
          </w:p>
        </w:tc>
        <w:tc>
          <w:tcPr>
            <w:tcW w:w="2131" w:type="dxa"/>
            <w:vAlign w:val="center"/>
          </w:tcPr>
          <w:p w14:paraId="78AA830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</w:t>
            </w:r>
          </w:p>
        </w:tc>
        <w:tc>
          <w:tcPr>
            <w:tcW w:w="2131" w:type="dxa"/>
            <w:vAlign w:val="center"/>
          </w:tcPr>
          <w:p w14:paraId="5DA3242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Cập nhật trạng thái giao dịch (duyệt/hủy).</w:t>
            </w:r>
          </w:p>
        </w:tc>
      </w:tr>
    </w:tbl>
    <w:p w14:paraId="3C23956E">
      <w:pPr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F43E2"/>
    <w:multiLevelType w:val="singleLevel"/>
    <w:tmpl w:val="919F43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7BDC23F"/>
    <w:multiLevelType w:val="singleLevel"/>
    <w:tmpl w:val="D7BDC23F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C622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B63493C"/>
    <w:rsid w:val="10C00A0F"/>
    <w:rsid w:val="1B0C622A"/>
    <w:rsid w:val="279F560E"/>
    <w:rsid w:val="3C3D7E1B"/>
    <w:rsid w:val="60FB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anh"/>
    <w:basedOn w:val="1"/>
    <w:qFormat/>
    <w:uiPriority w:val="0"/>
    <w:pPr>
      <w:jc w:val="center"/>
    </w:pPr>
    <w:rPr>
      <w:rFonts w:ascii="Times New Roman" w:hAnsi="Times New Roman" w:eastAsia="黑体" w:cs="Times New Roman"/>
      <w:b/>
      <w:bCs/>
      <w:sz w:val="26"/>
      <w:szCs w:val="26"/>
      <w:lang w:val="vi-VN"/>
    </w:rPr>
  </w:style>
  <w:style w:type="paragraph" w:customStyle="1" w:styleId="250">
    <w:name w:val="anh2"/>
    <w:basedOn w:val="1"/>
    <w:qFormat/>
    <w:uiPriority w:val="0"/>
    <w:pPr>
      <w:jc w:val="center"/>
    </w:pPr>
    <w:rPr>
      <w:rFonts w:ascii="Times New Roman" w:hAnsi="Times New Roman" w:eastAsia="黑体" w:cs="Times New Roman"/>
      <w:b/>
      <w:bCs/>
      <w:sz w:val="26"/>
      <w:szCs w:val="2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654</Words>
  <Characters>3325</Characters>
  <Lines>0</Lines>
  <Paragraphs>0</Paragraphs>
  <TotalTime>9</TotalTime>
  <ScaleCrop>false</ScaleCrop>
  <LinksUpToDate>false</LinksUpToDate>
  <CharactersWithSpaces>3821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2026-07-05T11:41:00Z</dcterms:created>
  <dc:creator>CHIEN NGOO</dc:creator>
  <cp:lastModifiedBy>CHIEN NGOO</cp:lastModifiedBy>
  <dcterms:modified xsi:type="dcterms:W3CDTF">2026-07-06T15:16:23Z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FB0620D2930A426990F04201FF8DB4BA_11</vt:lpwstr>
  </property>
  <property fmtid="{D5CDD505-2E9C-101B-9397-08002B2CF9AE}" pid="4" name="KSOTemplateDocerSaveRecord">
    <vt:lpwstr>eyJoZGlkIjoiNTlkOGVlNGZhNGE3NmI3NTY3MTg5NDQ3YTQ0MTAwOTgiLCJ1c2VySWQiOiIxMzkyMDkwMjMxNDAyIn0=</vt:lpwstr>
  </property>
</Properties>
</file>